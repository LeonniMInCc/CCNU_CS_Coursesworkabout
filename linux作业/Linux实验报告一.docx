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E41BD">
      <w:pPr>
        <w:jc w:val="center"/>
      </w:pPr>
      <w:r>
        <w:rPr>
          <w:rFonts w:ascii="SimHei" w:hAnsi="SimHei" w:eastAsia="SimHei"/>
          <w:b/>
          <w:sz w:val="44"/>
        </w:rPr>
        <w:t>Linux 实验报告</w:t>
      </w:r>
    </w:p>
    <w:p w14:paraId="141FF5D6">
      <w:pPr>
        <w:jc w:val="center"/>
      </w:pPr>
      <w:r>
        <w:rPr>
          <w:rFonts w:ascii="Times New Roman" w:hAnsi="Times New Roman" w:eastAsia="SimSun"/>
          <w:b w:val="0"/>
          <w:sz w:val="28"/>
        </w:rPr>
        <w:t>—— 文件与目录基本操作 ——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F98469">
        <w:trPr>
          <w:jc w:val="center"/>
        </w:trPr>
        <w:tc>
          <w:tcPr>
            <w:tcW w:w="2160" w:type="dxa"/>
          </w:tcPr>
          <w:p w14:paraId="7100641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姓    名</w:t>
            </w:r>
          </w:p>
        </w:tc>
        <w:tc>
          <w:tcPr>
            <w:tcW w:w="2160" w:type="dxa"/>
          </w:tcPr>
          <w:p w14:paraId="28D01C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杜旻橙</w:t>
            </w:r>
          </w:p>
        </w:tc>
        <w:tc>
          <w:tcPr>
            <w:tcW w:w="2160" w:type="dxa"/>
          </w:tcPr>
          <w:p w14:paraId="6FEAAC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学    号</w:t>
            </w:r>
          </w:p>
        </w:tc>
        <w:tc>
          <w:tcPr>
            <w:tcW w:w="2160" w:type="dxa"/>
          </w:tcPr>
          <w:p w14:paraId="2E3DCE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2024215314</w:t>
            </w:r>
          </w:p>
        </w:tc>
      </w:tr>
      <w:tr w14:paraId="3708F3EF">
        <w:trPr>
          <w:jc w:val="center"/>
        </w:trPr>
        <w:tc>
          <w:tcPr>
            <w:tcW w:w="2160" w:type="dxa"/>
          </w:tcPr>
          <w:p w14:paraId="0DA429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课程名称</w:t>
            </w:r>
          </w:p>
        </w:tc>
        <w:tc>
          <w:tcPr>
            <w:tcW w:w="2160" w:type="dxa"/>
          </w:tcPr>
          <w:p w14:paraId="7D0A10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Linux 操作系统</w:t>
            </w:r>
          </w:p>
        </w:tc>
        <w:tc>
          <w:tcPr>
            <w:tcW w:w="2160" w:type="dxa"/>
          </w:tcPr>
          <w:p w14:paraId="5DFB337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实验日期</w:t>
            </w:r>
          </w:p>
        </w:tc>
        <w:tc>
          <w:tcPr>
            <w:tcW w:w="2160" w:type="dxa"/>
          </w:tcPr>
          <w:p w14:paraId="1E5664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2026年9月8日</w:t>
            </w:r>
          </w:p>
        </w:tc>
      </w:tr>
      <w:tr w14:paraId="754662D0">
        <w:trPr>
          <w:jc w:val="center"/>
        </w:trPr>
        <w:tc>
          <w:tcPr>
            <w:tcW w:w="2160" w:type="dxa"/>
          </w:tcPr>
          <w:p w14:paraId="7279AE3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实验名称</w:t>
            </w:r>
          </w:p>
        </w:tc>
        <w:tc>
          <w:tcPr>
            <w:tcW w:w="2160" w:type="dxa"/>
          </w:tcPr>
          <w:p w14:paraId="49E9D2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文件与目录基本操作</w:t>
            </w:r>
          </w:p>
        </w:tc>
        <w:tc>
          <w:tcPr>
            <w:tcW w:w="2160" w:type="dxa"/>
          </w:tcPr>
          <w:p w14:paraId="5F21B3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实验环境</w:t>
            </w:r>
          </w:p>
        </w:tc>
        <w:tc>
          <w:tcPr>
            <w:tcW w:w="2160" w:type="dxa"/>
          </w:tcPr>
          <w:p w14:paraId="30D44DF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Ubuntu / VMware 虚拟机</w:t>
            </w:r>
          </w:p>
        </w:tc>
      </w:tr>
      <w:tr w14:paraId="6B91F667">
        <w:trPr>
          <w:jc w:val="center"/>
        </w:trPr>
        <w:tc>
          <w:tcPr>
            <w:tcW w:w="2160" w:type="dxa"/>
          </w:tcPr>
          <w:p w14:paraId="189AA7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指导教师</w:t>
            </w:r>
          </w:p>
        </w:tc>
        <w:tc>
          <w:tcPr>
            <w:tcW w:w="2160" w:type="dxa"/>
          </w:tcPr>
          <w:p w14:paraId="1903960D">
            <w:pPr>
              <w:spacing w:after="0" w:line="240" w:lineRule="auto"/>
              <w:jc w:val="center"/>
            </w:pPr>
          </w:p>
        </w:tc>
        <w:tc>
          <w:tcPr>
            <w:tcW w:w="2160" w:type="dxa"/>
          </w:tcPr>
          <w:p w14:paraId="61BFF14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成    绩</w:t>
            </w:r>
          </w:p>
        </w:tc>
        <w:tc>
          <w:tcPr>
            <w:tcW w:w="2160" w:type="dxa"/>
          </w:tcPr>
          <w:p w14:paraId="5FC1D9A8">
            <w:pPr>
              <w:spacing w:after="0" w:line="240" w:lineRule="auto"/>
              <w:jc w:val="center"/>
            </w:pPr>
          </w:p>
        </w:tc>
      </w:tr>
    </w:tbl>
    <w:p w14:paraId="00FC6955"/>
    <w:p w14:paraId="7246123C">
      <w:pPr>
        <w:spacing w:before="200" w:after="120"/>
      </w:pPr>
      <w:r>
        <w:rPr>
          <w:rFonts w:ascii="SimHei" w:hAnsi="SimHei" w:eastAsia="SimHei"/>
          <w:b/>
          <w:sz w:val="30"/>
        </w:rPr>
        <w:t>一、实验目的</w:t>
      </w:r>
    </w:p>
    <w:p w14:paraId="4A1E27FD">
      <w:pPr>
        <w:spacing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1. 熟悉 Ubuntu Linux 的终端操作环境及常用命令的使用方法。</w:t>
      </w:r>
    </w:p>
    <w:p w14:paraId="7679D575">
      <w:pPr>
        <w:spacing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2. 掌握目录的创建（mkdir）、切换（cd）、移动（mv）、删除（rm）等基本操作。</w:t>
      </w:r>
    </w:p>
    <w:p w14:paraId="7F431F71">
      <w:pPr>
        <w:spacing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3. 掌握文件的创建（touch）、查看目录结构（tree / ls）等操作。</w:t>
      </w:r>
    </w:p>
    <w:p w14:paraId="72BDFA01">
      <w:pPr>
        <w:spacing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4. 理解相对路径与绝对路径的区别，能够正确处理命令执行中的常见报错。</w:t>
      </w:r>
    </w:p>
    <w:p w14:paraId="3A6A0C29">
      <w:pPr>
        <w:spacing w:before="200" w:after="120"/>
      </w:pPr>
      <w:r>
        <w:rPr>
          <w:rFonts w:ascii="SimHei" w:hAnsi="SimHei" w:eastAsia="SimHei"/>
          <w:b/>
          <w:sz w:val="30"/>
        </w:rPr>
        <w:t>二、实验环境</w:t>
      </w:r>
    </w:p>
    <w:p w14:paraId="4A0AC66D">
      <w:pPr>
        <w:spacing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操作系统：Ubuntu Linux（VMware 虚拟机）</w:t>
      </w:r>
    </w:p>
    <w:p w14:paraId="362C2B24">
      <w:pPr>
        <w:spacing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操作方式：终端（Terminal）命令行</w:t>
      </w:r>
    </w:p>
    <w:p w14:paraId="682875B2">
      <w:pPr>
        <w:spacing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相关命令：cd、mkdir、mv、ls、tree、touch、rm</w:t>
      </w:r>
    </w:p>
    <w:p w14:paraId="29D3142D">
      <w:pPr>
        <w:spacing w:before="200" w:after="120"/>
      </w:pPr>
      <w:r>
        <w:rPr>
          <w:rFonts w:ascii="SimHei" w:hAnsi="SimHei" w:eastAsia="SimHei"/>
          <w:b/>
          <w:sz w:val="30"/>
        </w:rPr>
        <w:t>三、实验内容与步骤（命令 + 解释）</w:t>
      </w:r>
    </w:p>
    <w:p w14:paraId="66394A58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1：</w:t>
      </w:r>
    </w:p>
    <w:p w14:paraId="1E61AE5A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 home</w:t>
      </w:r>
    </w:p>
    <w:p w14:paraId="7C30929A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尝试切换到 home 目录。由于当前所在目录 ~/Desktop 下并不存在名为 home 的子目录，因此系统报错 “bash: cd: home: No such file or directory”，这是一次路径错误的示例。</w:t>
      </w:r>
    </w:p>
    <w:p w14:paraId="43054AAE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运行结果：</w:t>
      </w:r>
      <w:r>
        <w:rPr>
          <w:rFonts w:ascii="Times New Roman" w:hAnsi="Times New Roman" w:eastAsia="SimSun"/>
          <w:b w:val="0"/>
          <w:sz w:val="24"/>
        </w:rPr>
        <w:t>bash: cd: home: No such file or directory（报错）</w:t>
      </w:r>
    </w:p>
    <w:p w14:paraId="6418818F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2：</w:t>
      </w:r>
    </w:p>
    <w:p w14:paraId="2934FAA2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</w:t>
      </w:r>
    </w:p>
    <w:p w14:paraId="2AE4A95B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cd 命令不带任何参数时，默认切换到当前用户的主目录 /home/ubuntu，用于从 Desktop 目录返回主目录。</w:t>
      </w:r>
    </w:p>
    <w:p w14:paraId="67D72914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3：</w:t>
      </w:r>
    </w:p>
    <w:p w14:paraId="17144573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mkdir student</w:t>
      </w:r>
    </w:p>
    <w:p w14:paraId="7E2630A8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在主目录 /home/ubuntu 下新建一个名为 student 的目录。</w:t>
      </w:r>
    </w:p>
    <w:p w14:paraId="4049CB4F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4：</w:t>
      </w:r>
    </w:p>
    <w:p w14:paraId="31542067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 student</w:t>
      </w:r>
    </w:p>
    <w:p w14:paraId="5F5FCCC2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进入 student 目录。</w:t>
      </w:r>
    </w:p>
    <w:p w14:paraId="4A4035EE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5：</w:t>
      </w:r>
    </w:p>
    <w:p w14:paraId="2EB87548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mkdir 20243001_zhangsan</w:t>
      </w:r>
    </w:p>
    <w:p w14:paraId="18C7E851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在 student 目录下新建以“学号_姓名”格式命名的个人工作目录 20243001_zhangsan。</w:t>
      </w:r>
    </w:p>
    <w:p w14:paraId="1271BFDB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6：</w:t>
      </w:r>
    </w:p>
    <w:p w14:paraId="55111C4D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 20243001_zhangsan</w:t>
      </w:r>
    </w:p>
    <w:p w14:paraId="7ACC7299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进入 20243001_zhangsan 目录。</w:t>
      </w:r>
    </w:p>
    <w:p w14:paraId="6AD4D286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7：</w:t>
      </w:r>
    </w:p>
    <w:p w14:paraId="0B70156C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mkdir reports</w:t>
      </w:r>
    </w:p>
    <w:p w14:paraId="607AA9CF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创建 reports 目录，用于存放报告与日志文件。</w:t>
      </w:r>
    </w:p>
    <w:p w14:paraId="7BB58487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8：</w:t>
      </w:r>
    </w:p>
    <w:p w14:paraId="5C017AC0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mkdir projects</w:t>
      </w:r>
    </w:p>
    <w:p w14:paraId="3B30E3D7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创建 projects 目录，用于存放项目文件。</w:t>
      </w:r>
    </w:p>
    <w:p w14:paraId="0CA0538C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9：</w:t>
      </w:r>
    </w:p>
    <w:p w14:paraId="08C65C02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mkdir temp</w:t>
      </w:r>
    </w:p>
    <w:p w14:paraId="6B6EDAE7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创建 temp 临时目录（在后续步骤中会被删除）。</w:t>
      </w:r>
    </w:p>
    <w:p w14:paraId="253EDEC9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10：</w:t>
      </w:r>
    </w:p>
    <w:p w14:paraId="0AB1B5CC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 projects</w:t>
      </w:r>
    </w:p>
    <w:p w14:paraId="42876A62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进入 projects 目录。</w:t>
      </w:r>
    </w:p>
    <w:p w14:paraId="3224BB76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11：</w:t>
      </w:r>
    </w:p>
    <w:p w14:paraId="5D2DFD3E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mkdir project1</w:t>
      </w:r>
    </w:p>
    <w:p w14:paraId="2B8FD9C3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在 projects 目录下创建 project1 子目录。</w:t>
      </w:r>
    </w:p>
    <w:p w14:paraId="080D325E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12：</w:t>
      </w:r>
    </w:p>
    <w:p w14:paraId="770FD7ED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</w:t>
      </w:r>
    </w:p>
    <w:p w14:paraId="7609CD3E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返回主目录。</w:t>
      </w:r>
    </w:p>
    <w:p w14:paraId="2AA3F6AF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13：</w:t>
      </w:r>
    </w:p>
    <w:p w14:paraId="22E89E27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 student</w:t>
      </w:r>
    </w:p>
    <w:p w14:paraId="2BC19060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进入 student 目录。</w:t>
      </w:r>
    </w:p>
    <w:p w14:paraId="22AA4671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14：</w:t>
      </w:r>
    </w:p>
    <w:p w14:paraId="0D9A83A4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mkdir linux_lab</w:t>
      </w:r>
    </w:p>
    <w:p w14:paraId="3A09617B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在 student 目录下创建 linux_lab 目录，用于统一存放本次实验内容。</w:t>
      </w:r>
    </w:p>
    <w:p w14:paraId="209D4823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15：</w:t>
      </w:r>
    </w:p>
    <w:p w14:paraId="185336BC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mv 20243001_zhangsan linux_lab/</w:t>
      </w:r>
    </w:p>
    <w:p w14:paraId="62E7B36B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使用 mv 命令将 20243001_zhangsan 目录移动（迁移）到 linux_lab 目录下。</w:t>
      </w:r>
    </w:p>
    <w:p w14:paraId="2547D7A2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16：</w:t>
      </w:r>
    </w:p>
    <w:p w14:paraId="2D9366ED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ls</w:t>
      </w:r>
    </w:p>
    <w:p w14:paraId="1D191291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列出 student 目录下的内容，可以看到此时只剩 linux_lab，说明移动操作成功。</w:t>
      </w:r>
    </w:p>
    <w:p w14:paraId="14DC3ED4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运行结果：</w:t>
      </w:r>
      <w:r>
        <w:rPr>
          <w:rFonts w:ascii="Times New Roman" w:hAnsi="Times New Roman" w:eastAsia="SimSun"/>
          <w:b w:val="0"/>
          <w:sz w:val="24"/>
        </w:rPr>
        <w:t>linux_lab</w:t>
      </w:r>
    </w:p>
    <w:p w14:paraId="4B16087C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17：</w:t>
      </w:r>
    </w:p>
    <w:p w14:paraId="621043F0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</w:t>
      </w:r>
    </w:p>
    <w:p w14:paraId="422CB145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返回主目录。</w:t>
      </w:r>
    </w:p>
    <w:p w14:paraId="547A7323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18：</w:t>
      </w:r>
    </w:p>
    <w:p w14:paraId="6DBA0F5D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 ..</w:t>
      </w:r>
    </w:p>
    <w:p w14:paraId="4B41B4E6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切换到上一级目录，即由 /home/ubuntu 切换到 /home。</w:t>
      </w:r>
    </w:p>
    <w:p w14:paraId="3360E6C1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19：</w:t>
      </w:r>
    </w:p>
    <w:p w14:paraId="31B8AABD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</w:t>
      </w:r>
    </w:p>
    <w:p w14:paraId="4B7CA769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返回主目录 /home/ubuntu。</w:t>
      </w:r>
    </w:p>
    <w:p w14:paraId="7E35E0D7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20：</w:t>
      </w:r>
    </w:p>
    <w:p w14:paraId="21F53533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 student</w:t>
      </w:r>
    </w:p>
    <w:p w14:paraId="7B80A6E4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进入 student 目录。</w:t>
      </w:r>
    </w:p>
    <w:p w14:paraId="4A3116EE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21：</w:t>
      </w:r>
    </w:p>
    <w:p w14:paraId="274C911D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tree linux_lab</w:t>
      </w:r>
    </w:p>
    <w:p w14:paraId="0F068133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使用 tree 命令以树形结构查看 linux_lab 目录的层次关系，结果显示共 6 个目录、0 个文件（见图 1）。</w:t>
      </w:r>
    </w:p>
    <w:p w14:paraId="4AEC1D68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运行结果：</w:t>
      </w:r>
      <w:r>
        <w:rPr>
          <w:rFonts w:ascii="Times New Roman" w:hAnsi="Times New Roman" w:eastAsia="SimSun"/>
          <w:b w:val="0"/>
          <w:sz w:val="24"/>
        </w:rPr>
        <w:t>见图 1</w:t>
      </w:r>
    </w:p>
    <w:p w14:paraId="79FF3A4C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22：</w:t>
      </w:r>
    </w:p>
    <w:p w14:paraId="354B4AE8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 20243001_zhangsan/reports</w:t>
      </w:r>
    </w:p>
    <w:p w14:paraId="611A5334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报错。因为 20243001_zhangsan 已被移动到 linux_lab 目录下，student 目录下不再直接存在该目录，因此系统找不到该路径。</w:t>
      </w:r>
    </w:p>
    <w:p w14:paraId="29274B35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运行结果：</w:t>
      </w:r>
      <w:r>
        <w:rPr>
          <w:rFonts w:ascii="Times New Roman" w:hAnsi="Times New Roman" w:eastAsia="SimSun"/>
          <w:b w:val="0"/>
          <w:sz w:val="24"/>
        </w:rPr>
        <w:t>bash: cd: 20243001_zhangsan/reports: No such file or directory（报错）</w:t>
      </w:r>
    </w:p>
    <w:p w14:paraId="7BD4D838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23：</w:t>
      </w:r>
    </w:p>
    <w:p w14:paraId="58EBAD7E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 20243001_zhangsan/reports/</w:t>
      </w:r>
    </w:p>
    <w:p w14:paraId="660C4E1C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与上一步相同，路径书写错误，仍然无法进入。</w:t>
      </w:r>
    </w:p>
    <w:p w14:paraId="4FBCED79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运行结果：</w:t>
      </w:r>
      <w:r>
        <w:rPr>
          <w:rFonts w:ascii="Times New Roman" w:hAnsi="Times New Roman" w:eastAsia="SimSun"/>
          <w:b w:val="0"/>
          <w:sz w:val="24"/>
        </w:rPr>
        <w:t>bash: cd: 20243001_zhangsan/reports/: No such file or directory（报错）</w:t>
      </w:r>
    </w:p>
    <w:p w14:paraId="2E26F0EA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24：</w:t>
      </w:r>
    </w:p>
    <w:p w14:paraId="6847D61C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 20243001_zhangsan/</w:t>
      </w:r>
    </w:p>
    <w:p w14:paraId="00FD6D56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与上两步相同，student 目录下已无该目录，报错。</w:t>
      </w:r>
    </w:p>
    <w:p w14:paraId="1033FDB6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运行结果：</w:t>
      </w:r>
      <w:r>
        <w:rPr>
          <w:rFonts w:ascii="Times New Roman" w:hAnsi="Times New Roman" w:eastAsia="SimSun"/>
          <w:b w:val="0"/>
          <w:sz w:val="24"/>
        </w:rPr>
        <w:t>bash: cd: 20243001_zhangsan/: No such file or directory（报错）</w:t>
      </w:r>
    </w:p>
    <w:p w14:paraId="67279799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25：</w:t>
      </w:r>
    </w:p>
    <w:p w14:paraId="070D6453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 linux_lab/20243001_zhangsan/reports/</w:t>
      </w:r>
    </w:p>
    <w:p w14:paraId="6D5E2A8D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使用正确的相对路径（包含 linux_lab 前缀）进入 reports 目录。</w:t>
      </w:r>
    </w:p>
    <w:p w14:paraId="07915AF1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26：</w:t>
      </w:r>
    </w:p>
    <w:p w14:paraId="31464B14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touch 2026-09-08_log.txt</w:t>
      </w:r>
    </w:p>
    <w:p w14:paraId="16FCD605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使用 touch 命令在 reports 目录下创建一个名为 2026-09-08_log.txt 的空日志文件。</w:t>
      </w:r>
    </w:p>
    <w:p w14:paraId="737082FF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27：</w:t>
      </w:r>
    </w:p>
    <w:p w14:paraId="2B4D04CE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 ..</w:t>
      </w:r>
    </w:p>
    <w:p w14:paraId="7C9B59F1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返回上一级目录 20243001_zhangsan。</w:t>
      </w:r>
    </w:p>
    <w:p w14:paraId="1CBF49B5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28：</w:t>
      </w:r>
    </w:p>
    <w:p w14:paraId="4465A2D8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 projects/project1</w:t>
      </w:r>
    </w:p>
    <w:p w14:paraId="6832CAEC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进入 projects 目录下的 project1 子目录。</w:t>
      </w:r>
    </w:p>
    <w:p w14:paraId="47AF2415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29：</w:t>
      </w:r>
    </w:p>
    <w:p w14:paraId="61D7ED3F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touch 2026-09-08_log.txt</w:t>
      </w:r>
    </w:p>
    <w:p w14:paraId="691366BB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在 project1 目录下创建一个同名日志文件 2026-09-08_log.txt。</w:t>
      </w:r>
    </w:p>
    <w:p w14:paraId="286B507E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30：</w:t>
      </w:r>
    </w:p>
    <w:p w14:paraId="2AC47E9C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 ..</w:t>
      </w:r>
    </w:p>
    <w:p w14:paraId="3ABB8DC6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返回上一级目录 projects。</w:t>
      </w:r>
    </w:p>
    <w:p w14:paraId="27BE4398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31：</w:t>
      </w:r>
    </w:p>
    <w:p w14:paraId="471FEB1E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rm -r temp</w:t>
      </w:r>
    </w:p>
    <w:p w14:paraId="5F34C610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报错。projects 目录下并不存在 temp 目录（temp 位于 20243001_zhangsan 下），因此系统找不到该文件或目录。</w:t>
      </w:r>
    </w:p>
    <w:p w14:paraId="09DC8A52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运行结果：</w:t>
      </w:r>
      <w:r>
        <w:rPr>
          <w:rFonts w:ascii="Times New Roman" w:hAnsi="Times New Roman" w:eastAsia="SimSun"/>
          <w:b w:val="0"/>
          <w:sz w:val="24"/>
        </w:rPr>
        <w:t>rm: cannot remove 'temp': No such file or directory（报错）</w:t>
      </w:r>
    </w:p>
    <w:p w14:paraId="7E2533BD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32：</w:t>
      </w:r>
    </w:p>
    <w:p w14:paraId="352C6D85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 ..</w:t>
      </w:r>
    </w:p>
    <w:p w14:paraId="071053FD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返回上一级目录 20243001_zhangsan。</w:t>
      </w:r>
    </w:p>
    <w:p w14:paraId="25D5F76D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33：</w:t>
      </w:r>
    </w:p>
    <w:p w14:paraId="47314DB9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rm -r temp</w:t>
      </w:r>
    </w:p>
    <w:p w14:paraId="7FEECFFC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在正确位置删除 temp 目录。-r 选项表示递归删除目录及其中的内容。</w:t>
      </w:r>
    </w:p>
    <w:p w14:paraId="7954734F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34：</w:t>
      </w:r>
    </w:p>
    <w:p w14:paraId="743203A1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cd ~/student/</w:t>
      </w:r>
    </w:p>
    <w:p w14:paraId="053D7A43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使用绝对路径 ~/student 进入主目录下的 student 目录（其中 ~ 代表当前用户主目录）。</w:t>
      </w:r>
    </w:p>
    <w:p w14:paraId="713238C0">
      <w:pPr>
        <w:spacing w:before="120" w:after="40"/>
      </w:pPr>
      <w:r>
        <w:rPr>
          <w:rFonts w:ascii="Times New Roman" w:hAnsi="Times New Roman" w:eastAsia="SimHei"/>
          <w:b/>
          <w:sz w:val="24"/>
        </w:rPr>
        <w:t>步骤 35：</w:t>
      </w:r>
    </w:p>
    <w:p w14:paraId="5A34D34E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tree linux_lab/</w:t>
      </w:r>
    </w:p>
    <w:p w14:paraId="6FF9355C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解释：</w:t>
      </w:r>
      <w:r>
        <w:rPr>
          <w:rFonts w:ascii="Times New Roman" w:hAnsi="Times New Roman" w:eastAsia="SimSun"/>
          <w:b w:val="0"/>
          <w:sz w:val="24"/>
        </w:rPr>
        <w:t>再次以树形结构查看最终目录结构，结果显示共 5 个目录、2 个文件（temp 已被删除，两个日志文件已成功创建），见图 2。</w:t>
      </w:r>
    </w:p>
    <w:p w14:paraId="6820F83D">
      <w:pPr>
        <w:spacing w:after="40"/>
        <w:ind w:left="425"/>
      </w:pPr>
      <w:r>
        <w:rPr>
          <w:rFonts w:ascii="Times New Roman" w:hAnsi="Times New Roman" w:eastAsia="SimSun"/>
          <w:b/>
          <w:sz w:val="24"/>
        </w:rPr>
        <w:t>运行结果：</w:t>
      </w:r>
      <w:r>
        <w:rPr>
          <w:rFonts w:ascii="Times New Roman" w:hAnsi="Times New Roman" w:eastAsia="SimSun"/>
          <w:b w:val="0"/>
          <w:sz w:val="24"/>
        </w:rPr>
        <w:t>见图 2</w:t>
      </w:r>
    </w:p>
    <w:p w14:paraId="4B77739F">
      <w:pPr>
        <w:spacing w:before="200" w:after="120"/>
      </w:pPr>
      <w:r>
        <w:rPr>
          <w:rFonts w:ascii="SimHei" w:hAnsi="SimHei" w:eastAsia="SimHei"/>
          <w:b/>
          <w:sz w:val="30"/>
        </w:rPr>
        <w:t>四、实验结果</w:t>
      </w:r>
    </w:p>
    <w:p w14:paraId="0977D8B7">
      <w:pPr>
        <w:spacing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经过上述操作，最终目录结构如下（tree linux_lab/ 的输出）：</w:t>
      </w:r>
    </w:p>
    <w:p w14:paraId="449ED3E2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linux_lab/</w:t>
      </w:r>
    </w:p>
    <w:p w14:paraId="7F77F8EB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>└── 20243001_zhangsan/</w:t>
      </w:r>
    </w:p>
    <w:p w14:paraId="620088D7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 xml:space="preserve">    ├── projects/</w:t>
      </w:r>
    </w:p>
    <w:p w14:paraId="0BBB4A1D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 xml:space="preserve">    │   └── project1/</w:t>
      </w:r>
    </w:p>
    <w:p w14:paraId="1E30A50B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 xml:space="preserve">    │       └── 2026-09-08_log.txt</w:t>
      </w:r>
    </w:p>
    <w:p w14:paraId="7C2B9B53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 xml:space="preserve">    └── reports/</w:t>
      </w:r>
    </w:p>
    <w:p w14:paraId="7D6E483A">
      <w:pPr>
        <w:shd w:val="clear" w:color="auto" w:fill="F2F2F2"/>
        <w:spacing w:before="40" w:after="40"/>
        <w:ind w:left="425"/>
      </w:pPr>
      <w:r>
        <w:rPr>
          <w:rFonts w:ascii="Consolas" w:hAnsi="Consolas" w:eastAsia="Consolas"/>
          <w:b w:val="0"/>
          <w:sz w:val="21"/>
        </w:rPr>
        <w:t xml:space="preserve">        └── 2026-09-08_log.txt</w:t>
      </w:r>
    </w:p>
    <w:p w14:paraId="7B8BD8E0">
      <w:pPr>
        <w:jc w:val="center"/>
      </w:pPr>
      <w:r>
        <w:rPr>
          <w:rFonts w:ascii="Times New Roman" w:hAnsi="Times New Roman" w:eastAsia="SimSun"/>
          <w:b/>
          <w:sz w:val="22"/>
        </w:rPr>
        <w:t>图 1  tree linux_lab 输出结果（6 个目录、0 个文件）</w:t>
      </w:r>
    </w:p>
    <w:p w14:paraId="3CA806E4">
      <w:pPr>
        <w:jc w:val="center"/>
        <w:rPr>
          <w:rFonts w:hint="eastAsia" w:eastAsia="SimSun"/>
          <w:lang w:eastAsia="zh-CN"/>
        </w:rPr>
      </w:pPr>
      <w:r>
        <w:rPr>
          <w:rFonts w:hint="eastAsia" w:eastAsia="SimSun"/>
          <w:lang w:eastAsia="zh-CN"/>
        </w:rPr>
        <w:drawing>
          <wp:inline distT="0" distB="0" distL="114300" distR="114300">
            <wp:extent cx="5468620" cy="4100195"/>
            <wp:effectExtent l="0" t="0" r="17780" b="14605"/>
            <wp:docPr id="1" name="图片 1" descr="_cgi-bin_mmwebwx-bin_webwxgetmsgimg__&amp;MsgID=252645133926575985&amp;skey=@crypt_e0e79580_b96d327916dd3c9dbf4a0b6ee494a427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_cgi-bin_mmwebwx-bin_webwxgetmsgimg__&amp;MsgID=252645133926575985&amp;skey=@crypt_e0e79580_b96d327916dd3c9dbf4a0b6ee494a427&amp;mmweb_appid=wx_webfilehelp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C9E3">
      <w:pPr>
        <w:jc w:val="center"/>
      </w:pPr>
      <w:r>
        <w:rPr>
          <w:rFonts w:ascii="Times New Roman" w:hAnsi="Times New Roman" w:eastAsia="SimSun"/>
          <w:b/>
          <w:sz w:val="22"/>
        </w:rPr>
        <w:t>图 2  tree linux_lab/ 输出结果（5 个目录、2 个文件）</w:t>
      </w:r>
    </w:p>
    <w:p w14:paraId="2EDC360B">
      <w:pPr>
        <w:jc w:val="center"/>
        <w:rPr>
          <w:rFonts w:hint="eastAsia" w:eastAsia="SimSun"/>
          <w:lang w:eastAsia="zh-CN"/>
        </w:rPr>
      </w:pPr>
      <w:bookmarkStart w:id="0" w:name="_GoBack"/>
      <w:r>
        <w:rPr>
          <w:rFonts w:hint="eastAsia" w:eastAsia="SimSun"/>
          <w:lang w:eastAsia="zh-CN"/>
        </w:rPr>
        <w:drawing>
          <wp:inline distT="0" distB="0" distL="114300" distR="114300">
            <wp:extent cx="5468620" cy="4100195"/>
            <wp:effectExtent l="0" t="0" r="17780" b="14605"/>
            <wp:docPr id="2" name="图片 2" descr="_cgi-bin_mmwebwx-bin_webwxgetmsgimg__&amp;MsgID=5480850551442235499&amp;skey=@crypt_e0e79580_b96d327916dd3c9dbf4a0b6ee494a427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_cgi-bin_mmwebwx-bin_webwxgetmsgimg__&amp;MsgID=5480850551442235499&amp;skey=@crypt_e0e79580_b96d327916dd3c9dbf4a0b6ee494a427&amp;mmweb_appid=wx_webfilehelp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580F223">
      <w:pPr>
        <w:spacing w:before="200" w:after="120"/>
      </w:pPr>
      <w:r>
        <w:rPr>
          <w:rFonts w:ascii="SimHei" w:hAnsi="SimHei" w:eastAsia="SimHei"/>
          <w:b/>
          <w:sz w:val="30"/>
        </w:rPr>
        <w:t>五、实验总结</w:t>
      </w:r>
    </w:p>
    <w:p w14:paraId="47AD0F34">
      <w:pPr>
        <w:spacing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通过本次实验，我熟悉了 Ubuntu Linux 终端环境下常用的文件与目录管理命令，包括 mkdir（创建目录）、cd（切换目录）、mv（移动目录）、ls（列出目录内容）、tree（查看目录树）、touch（创建文件）以及 rm（删除目录）等。</w:t>
      </w:r>
    </w:p>
    <w:p w14:paraId="2ABB945F">
      <w:pPr>
        <w:spacing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在实验过程中，我遇到并纠正了几处典型错误：一是 cd home 时由于当前目录下不存在 home 子目录而报错；二是将 20243001_zhangsan 移动到 linux_lab 后，仍然沿用旧路径 cd 20243001_zhangsan/reports 而报“No such file or directory”；三是在 projects 目录下执行 rm -r temp 时，因 temp 实际位于上一级目录而报错。这些错误帮助我进一步理解了相对路径与实际目录位置之间的关系。</w:t>
      </w:r>
    </w:p>
    <w:p w14:paraId="575CB129">
      <w:pPr>
        <w:spacing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此外，我还掌握了使用 ~ 代表主目录、使用 .. 代表上一级目录，以及 tree 命令查看目录层次结构的用法，为后续 Linux 学习打下了基础。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imHei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EE6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SimSun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2024215314</cp:lastModifiedBy>
  <dcterms:modified xsi:type="dcterms:W3CDTF">2026-09-11T11:05:25Z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FAD478314BA7C3D8F56FA36AE039FD5E_42</vt:lpwstr>
  </property>
</Properties>
</file>